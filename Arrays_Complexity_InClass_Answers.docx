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E136D">
      <w:pPr>
        <w:pStyle w:val="31"/>
      </w:pPr>
      <w:r>
        <w:t>In-Class Python Task Worksheet</w:t>
      </w:r>
    </w:p>
    <w:p w14:paraId="2BE8D51D">
      <w:r>
        <w:rPr>
          <w:i/>
        </w:rPr>
        <w:t>Arrays and Algorithm Analysis - Tasks 1 to 3</w:t>
      </w:r>
    </w:p>
    <w:p w14:paraId="6CBAFD4D">
      <w:pPr>
        <w:rPr>
          <w:rFonts w:hint="eastAsia" w:eastAsia="宋体"/>
          <w:lang w:val="en-US" w:eastAsia="zh-CN"/>
        </w:rPr>
      </w:pPr>
      <w:r>
        <w:t xml:space="preserve">Student Name: </w:t>
      </w:r>
      <w:r>
        <w:rPr>
          <w:rFonts w:hint="eastAsia" w:eastAsia="宋体"/>
          <w:lang w:val="en-US" w:eastAsia="zh-CN"/>
        </w:rPr>
        <w:t>杨佳宇</w:t>
      </w:r>
    </w:p>
    <w:p w14:paraId="3A68AE8F">
      <w:r>
        <w:t>Student ID: 20253801028</w:t>
      </w:r>
    </w:p>
    <w:p w14:paraId="4B03B5E8">
      <w:r>
        <w:t>Date: 2026-09-18</w:t>
      </w:r>
    </w:p>
    <w:p w14:paraId="60287947">
      <w:r>
        <w:t>Class/Section: __________________</w:t>
      </w:r>
    </w:p>
    <w:p w14:paraId="07617BDB">
      <w:r>
        <w:t>Instructions: Predict first, then run the code. Write the required Big-O complexity and a brief justification. Submit this worksheet before the end of class.</w:t>
      </w:r>
    </w:p>
    <w:p w14:paraId="489E22D2">
      <w:pPr>
        <w:pStyle w:val="3"/>
      </w:pPr>
      <w:r>
        <w:t>Task 1 - Complexity Challenge</w:t>
      </w:r>
    </w:p>
    <w:p w14:paraId="0EBF0A88">
      <w:r>
        <w:t>Determine the time complexity of each code fragment and briefly explain why.</w:t>
      </w:r>
    </w:p>
    <w:p w14:paraId="39930ECA">
      <w:pPr>
        <w:pStyle w:val="4"/>
      </w:pPr>
      <w:r>
        <w:t>A.</w:t>
      </w:r>
    </w:p>
    <w:p w14:paraId="32F153BB">
      <w:r>
        <w:t>print(numbers[0])</w:t>
      </w:r>
    </w:p>
    <w:p w14:paraId="661FD8A6">
      <w:r>
        <w:t>Time Complexity: O(1)</w:t>
      </w:r>
    </w:p>
    <w:p w14:paraId="72EF83F0">
      <w:r>
        <w:t>Reason: Accessing a single element by index in a Python list is a constant-time operation. The size of the list does not affect the number of steps; only one memory lookup is performed.</w:t>
      </w:r>
    </w:p>
    <w:p w14:paraId="45556DA1">
      <w:pPr>
        <w:pStyle w:val="4"/>
      </w:pPr>
      <w:r>
        <w:t>B.</w:t>
      </w:r>
    </w:p>
    <w:p w14:paraId="0AB69EDD">
      <w:r>
        <w:t>for i in range(n):</w:t>
      </w:r>
    </w:p>
    <w:p w14:paraId="6C32579E">
      <w:r>
        <w:t xml:space="preserve">    print(i)</w:t>
      </w:r>
    </w:p>
    <w:p w14:paraId="4755736A">
      <w:r>
        <w:t>Time Complexity: O(n)</w:t>
      </w:r>
    </w:p>
    <w:p w14:paraId="495891A8">
      <w:r>
        <w:t>Reason: The loop iterates n times, and each iteration performs a constant amount of work (one print). Therefore the total work grows linearly with n.</w:t>
      </w:r>
    </w:p>
    <w:p w14:paraId="1C01A960">
      <w:pPr>
        <w:pStyle w:val="4"/>
      </w:pPr>
      <w:r>
        <w:t>C.</w:t>
      </w:r>
    </w:p>
    <w:p w14:paraId="08548392">
      <w:r>
        <w:t>for i in range(n):</w:t>
      </w:r>
    </w:p>
    <w:p w14:paraId="22292C51">
      <w:r>
        <w:t xml:space="preserve">    for j in range(n):</w:t>
      </w:r>
    </w:p>
    <w:p w14:paraId="51B5FF24">
      <w:r>
        <w:t xml:space="preserve">        print(i, j)</w:t>
      </w:r>
    </w:p>
    <w:p w14:paraId="2F4C524D">
      <w:r>
        <w:t>Time Complexity: O(n^2)</w:t>
      </w:r>
    </w:p>
    <w:p w14:paraId="63746253">
      <w:r>
        <w:t>Reason: There are two nested loops, each running n times, so the inner statement executes n * n = n^2 times. The tota</w:t>
      </w:r>
      <w:bookmarkStart w:id="0" w:name="_GoBack"/>
      <w:bookmarkEnd w:id="0"/>
      <w:r>
        <w:t>l work grows quadratically with n.</w:t>
      </w:r>
    </w:p>
    <w:p w14:paraId="2AC8B6D7">
      <w:pPr>
        <w:pStyle w:val="4"/>
      </w:pPr>
      <w:r>
        <w:t>D.</w:t>
      </w:r>
    </w:p>
    <w:p w14:paraId="1508CAE4">
      <w:r>
        <w:t>for i in range(n):</w:t>
      </w:r>
    </w:p>
    <w:p w14:paraId="129E0821">
      <w:r>
        <w:t xml:space="preserve">    print(i)</w:t>
      </w:r>
    </w:p>
    <w:p w14:paraId="347785FA">
      <w:r>
        <w:t>for j in range(n):</w:t>
      </w:r>
    </w:p>
    <w:p w14:paraId="2451DD04">
      <w:r>
        <w:t xml:space="preserve">    print(j)</w:t>
      </w:r>
    </w:p>
    <w:p w14:paraId="1724887A">
      <w:r>
        <w:t>Time Complexity: O(n)</w:t>
      </w:r>
    </w:p>
    <w:p w14:paraId="23B5D5F7">
      <w:r>
        <w:t>Reason: The two loops are sequential (not nested), so the total iterations are n + n = 2n. Constant factors are dropped in Big-O, so the complexity is O(n).</w:t>
      </w:r>
    </w:p>
    <w:p w14:paraId="545B113B">
      <w:pPr>
        <w:pStyle w:val="4"/>
      </w:pPr>
      <w:r>
        <w:t>E.</w:t>
      </w:r>
    </w:p>
    <w:p w14:paraId="275B7896">
      <w:r>
        <w:t>for i in range(n):</w:t>
      </w:r>
    </w:p>
    <w:p w14:paraId="5DDBCC52">
      <w:r>
        <w:t xml:space="preserve">    for j in range(100):</w:t>
      </w:r>
    </w:p>
    <w:p w14:paraId="1236F35B">
      <w:r>
        <w:t xml:space="preserve">        print(i, j)</w:t>
      </w:r>
    </w:p>
    <w:p w14:paraId="7931C172">
      <w:r>
        <w:t>Time Complexity: O(n)</w:t>
      </w:r>
    </w:p>
    <w:p w14:paraId="7784297A">
      <w:r>
        <w:t>Reason: The inner loop runs a fixed 100 times regardless of n, so the total iterations are n * 100 = 100n. Since 100 is a constant, it is dropped in Big-O, giving O(n).</w:t>
      </w:r>
    </w:p>
    <w:p w14:paraId="75B48C89">
      <w:pPr>
        <w:pStyle w:val="3"/>
      </w:pPr>
      <w:r>
        <w:t>Task 2 - Logarithmic Complexity Challenge</w:t>
      </w:r>
    </w:p>
    <w:p w14:paraId="2A8202E5">
      <w:r>
        <w:t>Study the code below. Predict the printed sequence before running it, then analyze its time complexity.</w:t>
      </w:r>
    </w:p>
    <w:p w14:paraId="61883F1B">
      <w:r>
        <w:t>n = 100</w:t>
      </w:r>
    </w:p>
    <w:p w14:paraId="5B01BC08">
      <w:r>
        <w:t>while n &gt; 1:</w:t>
      </w:r>
    </w:p>
    <w:p w14:paraId="716FEBFD">
      <w:r>
        <w:t xml:space="preserve">    print(n)</w:t>
      </w:r>
    </w:p>
    <w:p w14:paraId="2D021729">
      <w:r>
        <w:t xml:space="preserve">    n = n // 2</w:t>
      </w:r>
    </w:p>
    <w:p w14:paraId="2C39FCC0">
      <w:r>
        <w:t>1. Write the values you expect the program to print:</w:t>
      </w:r>
    </w:p>
    <w:p w14:paraId="63A3AD04">
      <w:r>
        <w:t>100, 50, 25, 12, 6, 3, 1</w:t>
      </w:r>
    </w:p>
    <w:p w14:paraId="16C82CF8">
      <w:r>
        <w:t>2. What happens to n after every loop iteration?</w:t>
      </w:r>
    </w:p>
    <w:p w14:paraId="2C17AA9D">
      <w:r>
        <w:t>After each iteration, n is replaced by n // 2 (integer division by 2), so n is halved and rounded down to the nearest integer each time.</w:t>
      </w:r>
    </w:p>
    <w:p w14:paraId="6A95263B">
      <w:r>
        <w:t>3. State the time complexity in Big-O notation:</w:t>
      </w:r>
    </w:p>
    <w:p w14:paraId="0AB591A9">
      <w:r>
        <w:t>Time Complexity: O(log n)</w:t>
      </w:r>
    </w:p>
    <w:p w14:paraId="580A3E9F">
      <w:r>
        <w:t>4. Explain why this loop is not O(n):</w:t>
      </w:r>
    </w:p>
    <w:p w14:paraId="35749FD4">
      <w:r>
        <w:t>In an O(n) loop, the number of iterations grows proportionally to n (for example, a loop that decreases n by 1 each time). Here, n is halved each iteration, so the number of iterations grows proportionally to log2(n) instead. For n = 100, the loop runs about 7 times, far fewer than 100. This logarithmic behavior is the defining characteristic of O(log n), not O(n).</w:t>
      </w:r>
    </w:p>
    <w:p w14:paraId="2D55DA41">
      <w:r>
        <w:t>Extension: If the starting value were 1024 instead of 100, approximately how many times would the loop execute?</w:t>
      </w:r>
    </w:p>
    <w:p w14:paraId="7BA7DCA9">
      <w:r>
        <w:t>Answer: 10 times</w:t>
      </w:r>
    </w:p>
    <w:p w14:paraId="7336BD78">
      <w:r>
        <w:t>Explanation: 1024 = 2^10. Since each iteration halves n, starting from 2^10 the loop will run until n becomes 1, which takes exactly 10 iterations (1024 -&gt; 512 -&gt; 256 -&gt; 128 -&gt; 64 -&gt; 32 -&gt; 16 -&gt; 8 -&gt; 4 -&gt; 2 -&gt; 1, printing 1024, 512, ..., 2, then stopping because n becomes 1 which is not greater than 1). So the loop body executes 10 times.</w:t>
      </w:r>
    </w:p>
    <w:p w14:paraId="030A976F">
      <w:pPr>
        <w:pStyle w:val="3"/>
      </w:pPr>
      <w:r>
        <w:t>Task 3 - Space Complexity</w:t>
      </w:r>
    </w:p>
    <w:p w14:paraId="6C6ECFCA">
      <w:r>
        <w:t>Analyze the auxiliary space complexity of each algorithm. Do not count the input list itself as additional memory.</w:t>
      </w:r>
    </w:p>
    <w:p w14:paraId="1FA3895F">
      <w:pPr>
        <w:pStyle w:val="4"/>
      </w:pPr>
      <w:r>
        <w:t>Algorithm A</w:t>
      </w:r>
    </w:p>
    <w:p w14:paraId="47543DA4">
      <w:r>
        <w:t>def calculate_sum(numbers):</w:t>
      </w:r>
    </w:p>
    <w:p w14:paraId="21AEBE2C">
      <w:r>
        <w:t xml:space="preserve">    total = 0</w:t>
      </w:r>
    </w:p>
    <w:p w14:paraId="6493104A">
      <w:r>
        <w:t xml:space="preserve">    for number in numbers:</w:t>
      </w:r>
    </w:p>
    <w:p w14:paraId="7BACAD50">
      <w:r>
        <w:t xml:space="preserve">        total += number</w:t>
      </w:r>
    </w:p>
    <w:p w14:paraId="7410167B">
      <w:r>
        <w:t xml:space="preserve">    return total</w:t>
      </w:r>
    </w:p>
    <w:p w14:paraId="307D43EE">
      <w:r>
        <w:t>A1. Auxiliary Space complexity: O(1)</w:t>
      </w:r>
    </w:p>
    <w:p w14:paraId="6943A1CA">
      <w:r>
        <w:t>A2. Which variables use additional memory?</w:t>
      </w:r>
    </w:p>
    <w:p w14:paraId="31EC3E76">
      <w:r>
        <w:t>Only the variable total (and the loop variable number) use additional memory. total stores a single integer accumulator, and number holds one element at a time during iteration. Both occupy a constant amount of memory regardless of the size of the input list, so the auxiliary space is O(1).</w:t>
      </w:r>
    </w:p>
    <w:p w14:paraId="0FB30B9E">
      <w:pPr>
        <w:pStyle w:val="4"/>
      </w:pPr>
      <w:r>
        <w:t>Algorithm B</w:t>
      </w:r>
    </w:p>
    <w:p w14:paraId="585741C4">
      <w:r>
        <w:t>def double_numbers(numbers):</w:t>
      </w:r>
    </w:p>
    <w:p w14:paraId="4DD86538">
      <w:r>
        <w:t xml:space="preserve">    result = []</w:t>
      </w:r>
    </w:p>
    <w:p w14:paraId="3B687316">
      <w:r>
        <w:t xml:space="preserve">    for number in numbers:</w:t>
      </w:r>
    </w:p>
    <w:p w14:paraId="246AAF4B">
      <w:r>
        <w:t xml:space="preserve">        result.append(number * 2)</w:t>
      </w:r>
    </w:p>
    <w:p w14:paraId="1C969FBE">
      <w:r>
        <w:t xml:space="preserve">    return result</w:t>
      </w:r>
    </w:p>
    <w:p w14:paraId="2F5E88BB">
      <w:r>
        <w:t>B1. Auxiliary Space complexity: O(n)</w:t>
      </w:r>
    </w:p>
    <w:p w14:paraId="7BDAF41E">
      <w:r>
        <w:t>B2. Why does the memory usage grow with the input size?</w:t>
      </w:r>
    </w:p>
    <w:p w14:paraId="385ED881">
      <w:r>
        <w:t>The function creates a brand-new list result that stores one doubled value for every element in the input list. If the input has n elements, result must hold n elements too. Therefore the additional memory grows linearly with n, giving O(n) auxiliary space.</w:t>
      </w:r>
    </w:p>
    <w:p w14:paraId="0C225984">
      <w:pPr>
        <w:pStyle w:val="4"/>
      </w:pPr>
      <w:r>
        <w:t>Comparison Question</w:t>
      </w:r>
    </w:p>
    <w:p w14:paraId="4A72A52B">
      <w:r>
        <w:t>Compare Algorithm A and Algorithm B. Which one uses less auxiliary memory, and why?</w:t>
      </w:r>
    </w:p>
    <w:p w14:paraId="74EDFF69">
      <w:r>
        <w:t>Algorithm A uses less auxiliary memory. Algorithm A only needs a constant number of variables (total and the loop variable), so its auxiliary space is O(1). Algorithm B must allocate a new list of size n proportional to the input, so its auxiliary space is O(n). Therefore A is more memory-efficient than B.</w:t>
      </w:r>
    </w:p>
    <w:p w14:paraId="02A3F604">
      <w:pPr>
        <w:pStyle w:val="4"/>
      </w:pPr>
      <w:r>
        <w:t>Submission Check</w:t>
      </w:r>
    </w:p>
    <w:p w14:paraId="04755129">
      <w:r>
        <w:t>Predicted before running: Yes</w:t>
      </w:r>
    </w:p>
    <w:p w14:paraId="6E28E533">
      <w:r>
        <w:t>Tested in Python: Yes</w:t>
      </w:r>
    </w:p>
    <w:p w14:paraId="197CBECA">
      <w:r>
        <w:t>Student signature: 20253801028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88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789</Words>
  <Characters>3793</Characters>
  <Lines>0</Lines>
  <Paragraphs>0</Paragraphs>
  <TotalTime>1</TotalTime>
  <ScaleCrop>false</ScaleCrop>
  <LinksUpToDate>false</LinksUpToDate>
  <CharactersWithSpaces>4585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WPS_1755331157</cp:lastModifiedBy>
  <dcterms:modified xsi:type="dcterms:W3CDTF">2026-09-18T08:53:24Z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eyJoZGlkIjoiODE4NjE4YzAwOTUyZGM2MzAwOWYxNzFmODUyOTMzOTUiLCJ1c2VySWQiOiIxNzI5NDkwODUxIn0=</vt:lpwstr>
  </property>
  <property fmtid="{D5CDD505-2E9C-101B-9397-08002B2CF9AE}" pid="3" name="KSOProductBuildVer">
    <vt:lpwstr>2052-12.1.0.28505</vt:lpwstr>
  </property>
  <property fmtid="{D5CDD505-2E9C-101B-9397-08002B2CF9AE}" pid="4" name="ICV">
    <vt:lpwstr>5870B14D9B034D49B28B6C1727828EF7_12</vt:lpwstr>
  </property>
</Properties>
</file>